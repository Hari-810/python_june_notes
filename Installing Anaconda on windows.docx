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7F3EB"/>
        <w:spacing w:before="240" w:beforeAutospacing="0" w:after="240" w:afterAutospacing="0" w:line="750" w:lineRule="atLeast"/>
        <w:jc w:val="center"/>
        <w:rPr>
          <w:color w:val="05192D"/>
          <w:spacing w:val="-15"/>
          <w:sz w:val="56"/>
          <w:szCs w:val="56"/>
          <w:u w:val="single"/>
        </w:rPr>
      </w:pPr>
      <w:r>
        <w:rPr>
          <w:color w:val="05192D"/>
          <w:spacing w:val="-15"/>
          <w:sz w:val="56"/>
          <w:szCs w:val="56"/>
          <w:u w:val="single"/>
        </w:rPr>
        <w:t xml:space="preserve">Installing Anaconda on </w:t>
      </w:r>
    </w:p>
    <w:p>
      <w:pPr>
        <w:pStyle w:val="2"/>
        <w:shd w:val="clear" w:color="auto" w:fill="F7F3EB"/>
        <w:spacing w:before="240" w:beforeAutospacing="0" w:after="240" w:afterAutospacing="0" w:line="750" w:lineRule="atLeast"/>
        <w:jc w:val="center"/>
        <w:rPr>
          <w:rFonts w:hint="default"/>
          <w:lang w:val="en-US"/>
        </w:rPr>
      </w:pPr>
      <w:r>
        <w:rPr>
          <w:color w:val="05192D"/>
          <w:spacing w:val="-15"/>
          <w:sz w:val="56"/>
          <w:szCs w:val="56"/>
          <w:u w:val="single"/>
        </w:rPr>
        <w:t>Windows Tutoria</w:t>
      </w:r>
      <w:r>
        <w:rPr>
          <w:rFonts w:hint="default"/>
          <w:color w:val="05192D"/>
          <w:spacing w:val="-15"/>
          <w:sz w:val="56"/>
          <w:szCs w:val="56"/>
          <w:u w:val="single"/>
          <w:lang w:val="en-US"/>
        </w:rPr>
        <w:t>l</w:t>
      </w:r>
    </w:p>
    <w:p>
      <w:pPr>
        <w:rPr>
          <w:rFonts w:ascii="Times New Roman" w:hAnsi="Times New Roman" w:cs="Times New Roman"/>
          <w:color w:val="05192D"/>
          <w:spacing w:val="-8"/>
          <w:sz w:val="44"/>
          <w:szCs w:val="44"/>
        </w:rPr>
      </w:pPr>
      <w:r>
        <w:rPr>
          <w:rFonts w:ascii="Times New Roman" w:hAnsi="Times New Roman" w:cs="Times New Roman"/>
          <w:color w:val="05192D"/>
          <w:spacing w:val="-8"/>
          <w:sz w:val="44"/>
          <w:szCs w:val="44"/>
        </w:rPr>
        <w:t>Download and Install Anaconda</w:t>
      </w:r>
    </w:p>
    <w:p>
      <w:pPr>
        <w:rPr>
          <w:rFonts w:hint="default" w:ascii="Times New Roman" w:hAnsi="Times New Roman" w:cs="Times New Roman"/>
          <w:color w:val="05192D"/>
          <w:spacing w:val="-8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color w:val="05192D"/>
          <w:spacing w:val="-8"/>
          <w:sz w:val="44"/>
          <w:szCs w:val="44"/>
          <w:lang w:val="en-US"/>
        </w:rPr>
        <w:t>Go to Anaconda Website:</w:t>
      </w:r>
    </w:p>
    <w:p>
      <w:pPr>
        <w:pStyle w:val="85"/>
        <w:numPr>
          <w:ilvl w:val="0"/>
          <w:numId w:val="11"/>
        </w:numPr>
        <w:shd w:val="clear" w:color="auto" w:fill="F7F3EB"/>
        <w:spacing w:before="0" w:beforeAutospacing="0" w:after="240" w:afterAutospacing="0"/>
        <w:ind w:left="110" w:leftChars="0" w:firstLine="0" w:firstLineChars="0"/>
        <w:rPr>
          <w:rFonts w:ascii="Times New Roman" w:hAnsi="Times New Roman" w:cs="Times New Roman"/>
          <w:color w:val="05192D"/>
          <w:sz w:val="44"/>
          <w:szCs w:val="44"/>
          <w:shd w:val="clear" w:color="auto" w:fill="F7F3EB"/>
        </w:rPr>
      </w:pPr>
      <w:r>
        <w:rPr>
          <w:rFonts w:hint="default"/>
          <w:b/>
          <w:bCs/>
          <w:color w:val="05192D"/>
          <w:sz w:val="48"/>
          <w:szCs w:val="48"/>
        </w:rPr>
        <w:t>https://www.anaconda.com/</w:t>
      </w:r>
      <w:r>
        <w:rPr>
          <w:color w:val="05192D"/>
          <w:sz w:val="44"/>
          <w:szCs w:val="44"/>
        </w:rPr>
        <w:t> </w:t>
      </w:r>
    </w:p>
    <w:p>
      <w:pPr>
        <w:pStyle w:val="85"/>
        <w:numPr>
          <w:ilvl w:val="0"/>
          <w:numId w:val="11"/>
        </w:numPr>
        <w:shd w:val="clear" w:color="auto" w:fill="F7F3EB"/>
        <w:spacing w:before="0" w:beforeAutospacing="0" w:after="240" w:afterAutospacing="0"/>
        <w:ind w:left="110" w:leftChars="0" w:firstLine="0" w:firstLineChars="0"/>
        <w:rPr>
          <w:rFonts w:ascii="Times New Roman" w:hAnsi="Times New Roman" w:cs="Times New Roman"/>
          <w:color w:val="05192D"/>
          <w:sz w:val="44"/>
          <w:szCs w:val="44"/>
          <w:shd w:val="clear" w:color="auto" w:fill="F7F3EB"/>
        </w:rPr>
      </w:pPr>
      <w:r>
        <w:rPr>
          <w:rFonts w:ascii="Times New Roman" w:hAnsi="Times New Roman" w:cs="Times New Roman"/>
          <w:color w:val="05192D"/>
          <w:sz w:val="44"/>
          <w:szCs w:val="44"/>
          <w:shd w:val="clear" w:color="auto" w:fill="F7F3EB"/>
        </w:rPr>
        <w:t xml:space="preserve">Locate your download and double click it. </w:t>
      </w:r>
    </w:p>
    <w:p>
      <w:pPr>
        <w:pStyle w:val="85"/>
        <w:numPr>
          <w:numId w:val="0"/>
        </w:numPr>
        <w:shd w:val="clear" w:color="auto" w:fill="F7F3EB"/>
        <w:spacing w:before="0" w:beforeAutospacing="0" w:after="240" w:afterAutospacing="0"/>
        <w:ind w:left="110" w:leftChars="0"/>
        <w:rPr>
          <w:rFonts w:ascii="Times New Roman" w:hAnsi="Times New Roman" w:cs="Times New Roman"/>
          <w:color w:val="05192D"/>
          <w:sz w:val="44"/>
          <w:szCs w:val="44"/>
          <w:shd w:val="clear" w:color="auto" w:fill="F7F3EB"/>
        </w:rPr>
      </w:pPr>
    </w:p>
    <w:p>
      <w:r>
        <w:drawing>
          <wp:inline distT="0" distB="0" distL="114300" distR="114300">
            <wp:extent cx="5729605" cy="271018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Once it clicked it will take you to another page like below:</w:t>
      </w:r>
    </w:p>
    <w:p>
      <w:r>
        <w:drawing>
          <wp:inline distT="0" distB="0" distL="114300" distR="114300">
            <wp:extent cx="5266055" cy="2475230"/>
            <wp:effectExtent l="0" t="0" r="698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sz w:val="44"/>
          <w:szCs w:val="44"/>
          <w:lang w:val="en-US"/>
        </w:rPr>
        <w:t>Check chrome downloads (Ctrl +J). Once it downloaded check your folder (Win + E)</w:t>
      </w:r>
      <w:r>
        <w:rPr>
          <w:rFonts w:hint="default"/>
          <w:sz w:val="44"/>
          <w:szCs w:val="44"/>
          <w:lang w:val="en-US"/>
        </w:rPr>
        <w:br w:type="textWrapping"/>
      </w:r>
      <w:r>
        <w:rPr>
          <w:rFonts w:hint="default"/>
          <w:sz w:val="44"/>
          <w:szCs w:val="44"/>
          <w:lang w:val="en-US"/>
        </w:rPr>
        <w:br w:type="textWrapping"/>
      </w:r>
      <w:r>
        <w:drawing>
          <wp:inline distT="0" distB="0" distL="114300" distR="114300">
            <wp:extent cx="5270500" cy="57721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Double Click on it. It will take you to the installation page.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4"/>
          <w:szCs w:val="44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  <w:r>
        <w:drawing>
          <wp:inline distT="0" distB="0" distL="114300" distR="114300">
            <wp:extent cx="4892040" cy="409956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48"/>
          <w:szCs w:val="48"/>
          <w:lang w:val="en-US"/>
        </w:rPr>
        <w:t>Click on next button</w:t>
      </w:r>
    </w:p>
    <w:p>
      <w:pPr>
        <w:rPr>
          <w:rFonts w:hint="default"/>
          <w:sz w:val="40"/>
          <w:szCs w:val="40"/>
          <w:lang w:val="en-US"/>
        </w:rPr>
      </w:pPr>
    </w:p>
    <w:p>
      <w:r>
        <w:drawing>
          <wp:inline distT="0" distB="0" distL="114300" distR="114300">
            <wp:extent cx="4663440" cy="369570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Click on I Agree button.</w:t>
      </w: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r>
        <w:drawing>
          <wp:inline distT="0" distB="0" distL="114300" distR="114300">
            <wp:extent cx="4762500" cy="36957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Click next button..</w:t>
      </w:r>
    </w:p>
    <w:p>
      <w:pPr>
        <w:rPr>
          <w:rFonts w:hint="default"/>
          <w:sz w:val="48"/>
          <w:szCs w:val="48"/>
          <w:lang w:val="en-US"/>
        </w:rPr>
      </w:pPr>
    </w:p>
    <w:p/>
    <w:p/>
    <w:p/>
    <w:p/>
    <w:p>
      <w:pPr>
        <w:jc w:val="both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837565</wp:posOffset>
                </wp:positionH>
                <wp:positionV relativeFrom="paragraph">
                  <wp:posOffset>2326005</wp:posOffset>
                </wp:positionV>
                <wp:extent cx="1003300" cy="75565"/>
                <wp:effectExtent l="6350" t="6350" r="11430" b="952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0565" y="3240405"/>
                          <a:ext cx="1003300" cy="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.95pt;margin-top:183.15pt;height:5.95pt;width:79pt;z-index:251659264;v-text-anchor:middle;mso-width-relative:page;mso-height-relative:page;" fillcolor="#5B9BD5 [3204]" filled="t" stroked="t" coordsize="21600,21600" o:gfxdata="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PTH4h3AAAAAsB&#10;AAAPAAAAAAAAAAEAIAAAACIAAABkcnMvZG93bnJldi54bWxQSwECFAAUAAAACACHTuJAtvMV0okC&#10;AAAvBQAADgAAAAAAAAABACAAAAAr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jc w:val="both"/>
        <w:rPr>
          <w:sz w:val="22"/>
        </w:rPr>
      </w:pPr>
    </w:p>
    <w:p>
      <w:pPr>
        <w:jc w:val="both"/>
        <w:rPr>
          <w:sz w:val="22"/>
        </w:rPr>
      </w:pPr>
    </w:p>
    <w:p>
      <w:pPr>
        <w:jc w:val="both"/>
        <w:rPr>
          <w:sz w:val="22"/>
        </w:rPr>
      </w:pPr>
      <w:r>
        <w:drawing>
          <wp:inline distT="0" distB="0" distL="114300" distR="114300">
            <wp:extent cx="4739640" cy="367284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Click Next button..</w:t>
      </w: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pPr>
        <w:rPr>
          <w:rFonts w:hint="default"/>
          <w:sz w:val="48"/>
          <w:szCs w:val="48"/>
          <w:lang w:val="en-US"/>
        </w:rPr>
      </w:pPr>
    </w:p>
    <w:p>
      <w:r>
        <w:drawing>
          <wp:inline distT="0" distB="0" distL="114300" distR="114300">
            <wp:extent cx="4739640" cy="367284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Cross check all three boxes are checked and click Install…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>Wait some time until it gets installed.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330C1852"/>
    <w:multiLevelType w:val="singleLevel"/>
    <w:tmpl w:val="330C1852"/>
    <w:lvl w:ilvl="0" w:tentative="0">
      <w:start w:val="1"/>
      <w:numFmt w:val="decimal"/>
      <w:suff w:val="space"/>
      <w:lvlText w:val="%1."/>
      <w:lvlJc w:val="left"/>
      <w:pPr>
        <w:ind w:left="110" w:leftChars="0" w:firstLine="0" w:firstLineChars="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2E0EA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F3846B3"/>
    <w:rsid w:val="7B2E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2023-08-04T15:25:00Z</dcterms:created>
  <dc:creator>Hariharan.Sivakumar</dc:creator>
  <cp:lastModifiedBy>Hariharan.Sivakumar</cp:lastModifiedBy>
  <dcterms:modified xsi:type="dcterms:W3CDTF">2023-08-04T15:38:44Z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944B7B8B4BD642CF9AB4764CC38D3B91_11</vt:lpwstr>
  </property>
</Properties>
</file>